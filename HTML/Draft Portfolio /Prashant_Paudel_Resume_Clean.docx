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9B12" w14:textId="77777777" w:rsidR="00B402D4" w:rsidRDefault="00000000">
      <w:pPr>
        <w:pStyle w:val="Title"/>
      </w:pPr>
      <w:r>
        <w:t>Prashant Paudel</w:t>
      </w:r>
    </w:p>
    <w:p w14:paraId="692BC0B4" w14:textId="77777777" w:rsidR="00B402D4" w:rsidRDefault="00000000">
      <w:r>
        <w:t>📍 Location: [Kathmandu, Nepal]</w:t>
      </w:r>
    </w:p>
    <w:p w14:paraId="4E8C97F3" w14:textId="77777777" w:rsidR="00B402D4" w:rsidRDefault="00000000">
      <w:r>
        <w:t xml:space="preserve">📧 Email: </w:t>
      </w:r>
      <w:hyperlink r:id="rId8" w:history="1">
        <w:r>
          <w:rPr>
            <w:rStyle w:val="Hyperlink"/>
          </w:rPr>
          <w:t>[prashantpdl0200@gmail.com]</w:t>
        </w:r>
      </w:hyperlink>
    </w:p>
    <w:p w14:paraId="02AE27F6" w14:textId="77777777" w:rsidR="00B402D4" w:rsidRDefault="00000000">
      <w:r>
        <w:t xml:space="preserve">📞 Phone: [9748433997] </w:t>
      </w:r>
    </w:p>
    <w:p w14:paraId="4ADC8466" w14:textId="77777777" w:rsidR="00EA1CCC" w:rsidRDefault="00000000">
      <w:pPr>
        <w:rPr>
          <w:rFonts w:ascii="Cambria (Body)" w:eastAsia="Arial" w:hAnsi="Cambria (Body)" w:cs="Cambria (Body)"/>
          <w:color w:val="E8E8E8"/>
          <w:sz w:val="24"/>
          <w:szCs w:val="24"/>
          <w:shd w:val="clear" w:color="auto" w:fill="1F1F1F"/>
        </w:rPr>
      </w:pPr>
      <w:r>
        <w:t>🌐 GitHub: [prashantpaudel020</w:t>
      </w:r>
      <w:r w:rsidRPr="00EA1CCC">
        <w:t>0]</w:t>
      </w:r>
      <w:r>
        <w:t xml:space="preserve"> </w:t>
      </w:r>
      <w:r>
        <w:rPr>
          <w:rFonts w:ascii="Cambria (Body)" w:eastAsia="Arial" w:hAnsi="Cambria (Body)" w:cs="Cambria (Body)"/>
          <w:color w:val="E8E8E8"/>
          <w:sz w:val="24"/>
          <w:szCs w:val="24"/>
          <w:shd w:val="clear" w:color="auto" w:fill="1F1F1F"/>
        </w:rPr>
        <w:t xml:space="preserve"> </w:t>
      </w:r>
    </w:p>
    <w:p w14:paraId="1F5AF088" w14:textId="2C9896D6" w:rsidR="00B402D4" w:rsidRPr="00EA1CCC" w:rsidRDefault="00EA1CCC">
      <w:pPr>
        <w:rPr>
          <w:rFonts w:ascii="Cambria (Body)" w:eastAsia="Arial" w:hAnsi="Cambria (Body)" w:cs="Cambria (Body)"/>
          <w:color w:val="E8E8E8"/>
          <w:sz w:val="24"/>
          <w:szCs w:val="24"/>
          <w:shd w:val="clear" w:color="auto" w:fill="1F1F1F"/>
        </w:rPr>
      </w:pPr>
      <w:r w:rsidRPr="00EA1CCC">
        <w:rPr>
          <w:rFonts w:ascii="Segoe UI Emoji" w:hAnsi="Segoe UI Emoji" w:cs="Segoe UI Emoji"/>
        </w:rPr>
        <w:t>🔗</w:t>
      </w:r>
      <w:r w:rsidR="00000000">
        <w:t>LinkedIn: [</w:t>
      </w:r>
      <w:r w:rsidR="00000000">
        <w:rPr>
          <w:rFonts w:ascii="Segoe UI" w:eastAsia="Segoe UI" w:hAnsi="Segoe UI" w:cs="Segoe UI"/>
          <w:sz w:val="21"/>
          <w:szCs w:val="21"/>
          <w:shd w:val="clear" w:color="auto" w:fill="FFFFFF"/>
        </w:rPr>
        <w:t>www.linkedin.com/in/prashant-paudel-604150353</w:t>
      </w:r>
      <w:r w:rsidR="00000000">
        <w:t>]</w:t>
      </w:r>
    </w:p>
    <w:p w14:paraId="7ECA561D" w14:textId="77777777" w:rsidR="00B402D4" w:rsidRDefault="00000000">
      <w:pPr>
        <w:pStyle w:val="Heading1"/>
      </w:pPr>
      <w:r>
        <w:t>🎯 Objective</w:t>
      </w:r>
    </w:p>
    <w:p w14:paraId="33568608" w14:textId="77777777" w:rsidR="00B402D4" w:rsidRDefault="00000000">
      <w:r>
        <w:t>Aspiring developer and tech enthusiast passionate about learning, problem-solving, and building meaningful solutions. Keen interest in public speaking, commentary, and continuous self-improvement.</w:t>
      </w:r>
    </w:p>
    <w:p w14:paraId="19609F2D" w14:textId="77777777" w:rsidR="00B402D4" w:rsidRDefault="00000000">
      <w:pPr>
        <w:pStyle w:val="Heading1"/>
      </w:pPr>
      <w:r>
        <w:t>💻 Skills</w:t>
      </w:r>
    </w:p>
    <w:p w14:paraId="2AC732A7" w14:textId="77777777" w:rsidR="00B402D4" w:rsidRDefault="00000000">
      <w:pPr>
        <w:pStyle w:val="ListBullet"/>
      </w:pPr>
      <w:r>
        <w:t>Web Development: HTML, CSS, JavaScript (Beginner Level)</w:t>
      </w:r>
    </w:p>
    <w:p w14:paraId="36EEF813" w14:textId="77777777" w:rsidR="00B402D4" w:rsidRDefault="00000000">
      <w:pPr>
        <w:pStyle w:val="ListBullet"/>
      </w:pPr>
      <w:r>
        <w:t>Problem Solving: Strong logical and analytical thinking</w:t>
      </w:r>
    </w:p>
    <w:p w14:paraId="08AFCEB7" w14:textId="77777777" w:rsidR="00B402D4" w:rsidRDefault="00000000">
      <w:pPr>
        <w:pStyle w:val="ListBullet"/>
      </w:pPr>
      <w:r>
        <w:t>Soft Skills: Communication, adaptability, self-learning</w:t>
      </w:r>
    </w:p>
    <w:p w14:paraId="5B9A05D7" w14:textId="77777777" w:rsidR="00B402D4" w:rsidRDefault="00000000">
      <w:pPr>
        <w:pStyle w:val="ListBullet"/>
      </w:pPr>
      <w:r>
        <w:t>Languages: Nepali (native), English (learning advanced)</w:t>
      </w:r>
    </w:p>
    <w:p w14:paraId="3EDEEE42" w14:textId="77777777" w:rsidR="00B402D4" w:rsidRDefault="00000000">
      <w:pPr>
        <w:pStyle w:val="ListBullet"/>
      </w:pPr>
      <w:r>
        <w:t>Other Interests: Public speaking, commentary, voice training</w:t>
      </w:r>
    </w:p>
    <w:p w14:paraId="09673C10" w14:textId="77777777" w:rsidR="00B402D4" w:rsidRDefault="00000000">
      <w:pPr>
        <w:pStyle w:val="Heading1"/>
      </w:pPr>
      <w:r>
        <w:t>📚 Education</w:t>
      </w:r>
    </w:p>
    <w:p w14:paraId="5877DC5F" w14:textId="77777777" w:rsidR="00B402D4" w:rsidRDefault="00000000">
      <w:r>
        <w:t>[+2] — [Uniglobe Secondary School] — [2023-2025]</w:t>
      </w:r>
    </w:p>
    <w:p w14:paraId="094E08F3" w14:textId="77777777" w:rsidR="00B402D4" w:rsidRDefault="00000000">
      <w:r>
        <w:t>[10] — [</w:t>
      </w:r>
      <w:proofErr w:type="spellStart"/>
      <w:r>
        <w:t>Rajasthal</w:t>
      </w:r>
      <w:proofErr w:type="spellEnd"/>
      <w:r>
        <w:t xml:space="preserve"> Secondary School] — [2022]</w:t>
      </w:r>
    </w:p>
    <w:p w14:paraId="11B9FCFD" w14:textId="77777777" w:rsidR="00B402D4" w:rsidRDefault="00000000">
      <w:pPr>
        <w:pStyle w:val="Heading1"/>
      </w:pPr>
      <w:r>
        <w:t>🚀 Projects</w:t>
      </w:r>
    </w:p>
    <w:p w14:paraId="272B3DEB" w14:textId="77777777" w:rsidR="00B402D4" w:rsidRDefault="00000000">
      <w:pPr>
        <w:pStyle w:val="ListBullet"/>
      </w:pPr>
      <w:r>
        <w:t>Personal Portfolio Website – A basic HTML portfolio to showcase skills and projects.</w:t>
      </w:r>
    </w:p>
    <w:p w14:paraId="40F32934" w14:textId="77777777" w:rsidR="00B402D4" w:rsidRDefault="00000000">
      <w:pPr>
        <w:pStyle w:val="ListBullet"/>
      </w:pPr>
      <w:r>
        <w:t>Coding Exercises – Practicing small logical problems to build strong fundamentals.</w:t>
      </w:r>
    </w:p>
    <w:p w14:paraId="4B8078A5" w14:textId="77777777" w:rsidR="00B402D4" w:rsidRDefault="00000000">
      <w:pPr>
        <w:pStyle w:val="Heading1"/>
      </w:pPr>
      <w:r>
        <w:t>📬 Contact</w:t>
      </w:r>
    </w:p>
    <w:p w14:paraId="1AA13A18" w14:textId="77777777" w:rsidR="00B402D4" w:rsidRDefault="00000000">
      <w:r>
        <w:t>Email: [prashantpdl0200@gmail.com]</w:t>
      </w:r>
      <w:r>
        <w:br/>
        <w:t>GitHub: [prashantpaudel0200]</w:t>
      </w:r>
      <w:r>
        <w:br/>
        <w:t>LinkedIn: [</w:t>
      </w:r>
      <w:r>
        <w:rPr>
          <w:rFonts w:ascii="Segoe UI" w:eastAsia="Segoe UI" w:hAnsi="Segoe UI" w:cs="Segoe UI"/>
          <w:sz w:val="21"/>
          <w:szCs w:val="21"/>
          <w:shd w:val="clear" w:color="auto" w:fill="FFFFFF"/>
        </w:rPr>
        <w:t>www.linkedin.com/in/prashant-paudel-604150353</w:t>
      </w:r>
      <w:r>
        <w:t>]</w:t>
      </w:r>
    </w:p>
    <w:sectPr w:rsidR="00B402D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9198B" w14:textId="77777777" w:rsidR="00AA193E" w:rsidRDefault="00AA193E">
      <w:pPr>
        <w:spacing w:line="240" w:lineRule="auto"/>
      </w:pPr>
      <w:r>
        <w:separator/>
      </w:r>
    </w:p>
  </w:endnote>
  <w:endnote w:type="continuationSeparator" w:id="0">
    <w:p w14:paraId="403AEE34" w14:textId="77777777" w:rsidR="00AA193E" w:rsidRDefault="00AA19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(Body)">
    <w:altName w:val="Cambri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12E3D" w14:textId="77777777" w:rsidR="00AA193E" w:rsidRDefault="00AA193E">
      <w:pPr>
        <w:spacing w:after="0"/>
      </w:pPr>
      <w:r>
        <w:separator/>
      </w:r>
    </w:p>
  </w:footnote>
  <w:footnote w:type="continuationSeparator" w:id="0">
    <w:p w14:paraId="75E56111" w14:textId="77777777" w:rsidR="00AA193E" w:rsidRDefault="00AA19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30721777">
    <w:abstractNumId w:val="5"/>
  </w:num>
  <w:num w:numId="2" w16cid:durableId="35467175">
    <w:abstractNumId w:val="3"/>
  </w:num>
  <w:num w:numId="3" w16cid:durableId="1563826774">
    <w:abstractNumId w:val="2"/>
  </w:num>
  <w:num w:numId="4" w16cid:durableId="2081058764">
    <w:abstractNumId w:val="4"/>
  </w:num>
  <w:num w:numId="5" w16cid:durableId="2141729427">
    <w:abstractNumId w:val="1"/>
  </w:num>
  <w:num w:numId="6" w16cid:durableId="123092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53D4"/>
    <w:rsid w:val="00AA193E"/>
    <w:rsid w:val="00AA1D8D"/>
    <w:rsid w:val="00B402D4"/>
    <w:rsid w:val="00B47730"/>
    <w:rsid w:val="00CB0664"/>
    <w:rsid w:val="00EA1CCC"/>
    <w:rsid w:val="00FC693F"/>
    <w:rsid w:val="5D22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6AAB3"/>
  <w14:defaultImageDpi w14:val="300"/>
  <w15:docId w15:val="{878E657A-4401-4372-9990-024C115D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[prashantpdl0200@gmail.com]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</Words>
  <Characters>1056</Characters>
  <Application>Microsoft Office Word</Application>
  <DocSecurity>0</DocSecurity>
  <Lines>27</Lines>
  <Paragraphs>25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Prashant Paudel</cp:lastModifiedBy>
  <cp:revision>2</cp:revision>
  <dcterms:created xsi:type="dcterms:W3CDTF">2013-12-23T23:15:00Z</dcterms:created>
  <dcterms:modified xsi:type="dcterms:W3CDTF">2025-10-03T09:51:00Z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5134B047F4F64EDEB42801063E624DC6_12</vt:lpwstr>
  </property>
  <property fmtid="{D5CDD505-2E9C-101B-9397-08002B2CF9AE}" pid="4" name="GrammarlyDocumentId">
    <vt:lpwstr>478fd4df-245d-45b4-a1dd-58673fa73e26</vt:lpwstr>
  </property>
</Properties>
</file>